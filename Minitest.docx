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2"/>
          <w:szCs w:val="32"/>
        </w:rPr>
      </w:pPr>
      <w:r>
        <w:rPr>
          <w:b/>
          <w:bCs/>
          <w:sz w:val="32"/>
          <w:szCs w:val="32"/>
          <w:rtl w:val="0"/>
        </w:rPr>
        <w:t>TÀI LIỆU ĐẶC TẢ YÊU CẦU PHẦN MỀM (SRS)</w:t>
      </w:r>
    </w:p>
    <w:p w14:paraId="00000002">
      <w:pPr>
        <w:jc w:val="center"/>
        <w:rPr>
          <w:b/>
          <w:bCs/>
          <w:sz w:val="32"/>
          <w:szCs w:val="32"/>
        </w:rPr>
      </w:pPr>
      <w:r>
        <w:rPr>
          <w:b/>
          <w:bCs/>
          <w:sz w:val="32"/>
          <w:szCs w:val="32"/>
          <w:rtl w:val="0"/>
        </w:rPr>
        <w:t>PHÂN HỆ ĐẶT HÀNG NHANH - RIKKEIMART-LITE</w:t>
      </w:r>
    </w:p>
    <w:p w14:paraId="00000003">
      <w:pPr>
        <w:jc w:val="center"/>
        <w:rPr>
          <w:b/>
          <w:bCs/>
          <w:sz w:val="32"/>
          <w:szCs w:val="32"/>
        </w:rPr>
      </w:pPr>
    </w:p>
    <w:p w14:paraId="00000004">
      <w:pPr>
        <w:pStyle w:val="3"/>
        <w:keepNext w:val="0"/>
        <w:keepLines w:val="0"/>
        <w:spacing w:after="80"/>
        <w:rPr>
          <w:b/>
          <w:bCs/>
          <w:sz w:val="28"/>
          <w:szCs w:val="28"/>
        </w:rPr>
      </w:pPr>
      <w:bookmarkStart w:id="0" w:name="_rmfl154pr3ia" w:colFirst="0" w:colLast="0"/>
      <w:bookmarkEnd w:id="0"/>
      <w:r>
        <w:rPr>
          <w:b/>
          <w:bCs/>
          <w:sz w:val="28"/>
          <w:szCs w:val="28"/>
          <w:rtl w:val="0"/>
        </w:rPr>
        <w:t>1. Chương 1: Giới thiệu (Introduction)</w:t>
      </w:r>
    </w:p>
    <w:p w14:paraId="00000005">
      <w:pPr>
        <w:pStyle w:val="4"/>
        <w:keepNext w:val="0"/>
        <w:keepLines w:val="0"/>
        <w:spacing w:before="280"/>
        <w:rPr>
          <w:b/>
          <w:bCs/>
          <w:color w:val="000000"/>
          <w:sz w:val="26"/>
          <w:szCs w:val="26"/>
        </w:rPr>
      </w:pPr>
      <w:bookmarkStart w:id="1" w:name="_os72vjrhfvq0" w:colFirst="0" w:colLast="0"/>
      <w:bookmarkEnd w:id="1"/>
      <w:r>
        <w:rPr>
          <w:b/>
          <w:bCs/>
          <w:color w:val="000000"/>
          <w:sz w:val="26"/>
          <w:szCs w:val="26"/>
          <w:rtl w:val="0"/>
        </w:rPr>
        <w:t>1.1. Mục đích</w:t>
      </w:r>
    </w:p>
    <w:p w14:paraId="00000006">
      <w:pPr>
        <w:spacing w:before="240" w:after="240"/>
        <w:rPr>
          <w:sz w:val="24"/>
          <w:szCs w:val="24"/>
        </w:rPr>
      </w:pPr>
      <w:r>
        <w:rPr>
          <w:sz w:val="24"/>
          <w:szCs w:val="24"/>
          <w:rtl w:val="0"/>
        </w:rPr>
        <w:t>Tài liệu này đặc tả chi tiết các yêu cầu chức năng, giao diện, dữ liệu và quy tắc nghiệp vụ cho phân hệ "Đặt hàng nhanh" thuộc ứng dụng bán lẻ Rikkei Mart-Lite. Tài liệu làm căn cứ kỹ thuật trực tiếp cho đội ngũ Phát triển (Dev) và Kiểm thử (Tester) triển khai hệ thống mà không cần giải thích thêm.</w:t>
      </w:r>
    </w:p>
    <w:p w14:paraId="00000007">
      <w:pPr>
        <w:pStyle w:val="4"/>
        <w:keepNext w:val="0"/>
        <w:keepLines w:val="0"/>
        <w:spacing w:before="280"/>
        <w:rPr>
          <w:b/>
          <w:bCs/>
          <w:color w:val="000000"/>
          <w:sz w:val="26"/>
          <w:szCs w:val="26"/>
        </w:rPr>
      </w:pPr>
      <w:bookmarkStart w:id="2" w:name="_fy1rst8mgb2d" w:colFirst="0" w:colLast="0"/>
      <w:bookmarkEnd w:id="2"/>
      <w:r>
        <w:rPr>
          <w:b/>
          <w:bCs/>
          <w:color w:val="000000"/>
          <w:sz w:val="26"/>
          <w:szCs w:val="26"/>
          <w:rtl w:val="0"/>
        </w:rPr>
        <w:t>1.2. Phạm vi</w:t>
      </w:r>
    </w:p>
    <w:p w14:paraId="00000008">
      <w:pPr>
        <w:numPr>
          <w:ilvl w:val="0"/>
          <w:numId w:val="1"/>
        </w:numPr>
        <w:spacing w:before="240" w:after="0" w:afterAutospacing="0"/>
        <w:ind w:left="720" w:hanging="360"/>
        <w:rPr>
          <w:sz w:val="24"/>
          <w:szCs w:val="24"/>
        </w:rPr>
      </w:pPr>
      <w:r>
        <w:rPr>
          <w:sz w:val="24"/>
          <w:szCs w:val="24"/>
          <w:rtl w:val="0"/>
        </w:rPr>
        <w:t>Phân hệ tập trung vào quy trình đặt hàng của Khách hàng, cơ chế xử lý đơn hàng của Nhân viên, cơ sở dữ liệu quản lý sản phẩm - đơn hàng, và các yêu cầu phi chức năng cốt lõi (hiệu năng phản hồi).</w:t>
      </w:r>
    </w:p>
    <w:p w14:paraId="00000009">
      <w:pPr>
        <w:numPr>
          <w:ilvl w:val="0"/>
          <w:numId w:val="1"/>
        </w:numPr>
        <w:spacing w:before="0" w:beforeAutospacing="0" w:after="240"/>
        <w:ind w:left="720" w:hanging="360"/>
        <w:rPr>
          <w:sz w:val="24"/>
          <w:szCs w:val="24"/>
        </w:rPr>
      </w:pPr>
      <w:r>
        <w:rPr>
          <w:sz w:val="24"/>
          <w:szCs w:val="24"/>
          <w:rtl w:val="0"/>
        </w:rPr>
        <w:t>Không bao gồm các phân hệ thanh toán trực tuyến nâng cao, quản lý kho tổng hay phân quyền hệ thống phức tạp ngoài phạm vi đơn hàng nhanh.</w:t>
      </w:r>
    </w:p>
    <w:p w14:paraId="0000000A">
      <w:pPr>
        <w:pStyle w:val="3"/>
        <w:keepNext w:val="0"/>
        <w:keepLines w:val="0"/>
        <w:spacing w:after="80"/>
        <w:rPr>
          <w:b/>
          <w:bCs/>
          <w:sz w:val="28"/>
          <w:szCs w:val="28"/>
        </w:rPr>
      </w:pPr>
      <w:bookmarkStart w:id="3" w:name="_dovyu4ih3s0t" w:colFirst="0" w:colLast="0"/>
      <w:bookmarkEnd w:id="3"/>
      <w:r>
        <w:rPr>
          <w:b/>
          <w:bCs/>
          <w:sz w:val="28"/>
          <w:szCs w:val="28"/>
          <w:rtl w:val="0"/>
        </w:rPr>
        <w:t>2. Chương 2: Mô tả tổng quan (Overall Description)</w:t>
      </w:r>
    </w:p>
    <w:p w14:paraId="0000000B">
      <w:pPr>
        <w:pStyle w:val="4"/>
        <w:keepNext w:val="0"/>
        <w:keepLines w:val="0"/>
        <w:spacing w:before="280"/>
        <w:rPr>
          <w:b/>
          <w:bCs/>
          <w:color w:val="000000"/>
          <w:sz w:val="26"/>
          <w:szCs w:val="26"/>
        </w:rPr>
      </w:pPr>
      <w:bookmarkStart w:id="4" w:name="_rvn0cf2buhr2" w:colFirst="0" w:colLast="0"/>
      <w:bookmarkEnd w:id="4"/>
      <w:r>
        <w:rPr>
          <w:b/>
          <w:bCs/>
          <w:color w:val="000000"/>
          <w:sz w:val="26"/>
          <w:szCs w:val="26"/>
          <w:rtl w:val="0"/>
        </w:rPr>
        <w:t>2.1. Tính năng sản phẩm (Product Functions) - Đặc tả Use Case "Đặt hàng"</w:t>
      </w:r>
    </w:p>
    <w:p w14:paraId="0000000C">
      <w:pPr>
        <w:spacing w:before="240" w:after="240"/>
        <w:rPr>
          <w:sz w:val="24"/>
          <w:szCs w:val="24"/>
        </w:rPr>
      </w:pPr>
      <w:r>
        <w:rPr>
          <w:sz w:val="24"/>
          <w:szCs w:val="24"/>
          <w:rtl w:val="0"/>
        </w:rPr>
        <w:t>Bảng dưới đây đặc tả Use Case cốt lõi của phân hệ:</w:t>
      </w:r>
    </w:p>
    <w:p w14:paraId="0000000D">
      <w:pPr>
        <w:rPr>
          <w:b/>
          <w:bCs/>
          <w:sz w:val="28"/>
          <w:szCs w:val="28"/>
        </w:rPr>
      </w:pPr>
    </w:p>
    <w:tbl>
      <w:tblPr>
        <w:tblStyle w:val="13"/>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50"/>
        <w:gridCol w:w="7170"/>
      </w:tblGrid>
      <w:tr w14:paraId="680353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E">
            <w:pPr>
              <w:spacing w:after="480"/>
              <w:rPr>
                <w:b/>
                <w:bCs/>
                <w:sz w:val="24"/>
                <w:szCs w:val="24"/>
              </w:rPr>
            </w:pPr>
            <w:r>
              <w:rPr>
                <w:b/>
                <w:bCs/>
                <w:sz w:val="24"/>
                <w:szCs w:val="24"/>
                <w:rtl w:val="0"/>
              </w:rPr>
              <w:t>Mục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0F">
            <w:pPr>
              <w:spacing w:after="480"/>
              <w:rPr>
                <w:b/>
                <w:bCs/>
                <w:sz w:val="24"/>
                <w:szCs w:val="24"/>
              </w:rPr>
            </w:pPr>
            <w:r>
              <w:rPr>
                <w:b/>
                <w:bCs/>
                <w:sz w:val="24"/>
                <w:szCs w:val="24"/>
                <w:rtl w:val="0"/>
              </w:rPr>
              <w:t>Nội dung</w:t>
            </w:r>
          </w:p>
        </w:tc>
      </w:tr>
      <w:tr w14:paraId="597A93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0">
            <w:pPr>
              <w:spacing w:after="480"/>
              <w:rPr>
                <w:b/>
                <w:bCs/>
                <w:sz w:val="24"/>
                <w:szCs w:val="24"/>
              </w:rPr>
            </w:pPr>
            <w:r>
              <w:rPr>
                <w:b/>
                <w:bCs/>
                <w:sz w:val="24"/>
                <w:szCs w:val="24"/>
                <w:rtl w:val="0"/>
              </w:rPr>
              <w:t>Tên Use Case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1">
            <w:pPr>
              <w:spacing w:after="480"/>
              <w:rPr>
                <w:sz w:val="24"/>
                <w:szCs w:val="24"/>
              </w:rPr>
            </w:pPr>
            <w:r>
              <w:rPr>
                <w:sz w:val="24"/>
                <w:szCs w:val="24"/>
                <w:rtl w:val="0"/>
              </w:rPr>
              <w:t>Đặt hàng</w:t>
            </w:r>
          </w:p>
        </w:tc>
      </w:tr>
      <w:tr w14:paraId="6B21A0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2">
            <w:pPr>
              <w:spacing w:after="480"/>
              <w:rPr>
                <w:b/>
                <w:bCs/>
                <w:sz w:val="24"/>
                <w:szCs w:val="24"/>
              </w:rPr>
            </w:pPr>
            <w:r>
              <w:rPr>
                <w:b/>
                <w:bCs/>
                <w:sz w:val="24"/>
                <w:szCs w:val="24"/>
                <w:rtl w:val="0"/>
              </w:rPr>
              <w:t>Actor</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3">
            <w:pPr>
              <w:spacing w:after="480"/>
              <w:rPr>
                <w:sz w:val="24"/>
                <w:szCs w:val="24"/>
              </w:rPr>
            </w:pPr>
            <w:r>
              <w:rPr>
                <w:sz w:val="24"/>
                <w:szCs w:val="24"/>
                <w:rtl w:val="0"/>
              </w:rPr>
              <w:t>Khách hàng (chính), Nhân viên xử lý đơn</w:t>
            </w:r>
          </w:p>
        </w:tc>
      </w:tr>
      <w:tr w14:paraId="1D4D57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4">
            <w:pPr>
              <w:spacing w:after="480"/>
              <w:rPr>
                <w:b/>
                <w:bCs/>
                <w:sz w:val="24"/>
                <w:szCs w:val="24"/>
              </w:rPr>
            </w:pPr>
            <w:r>
              <w:rPr>
                <w:b/>
                <w:bCs/>
                <w:sz w:val="24"/>
                <w:szCs w:val="24"/>
                <w:rtl w:val="0"/>
              </w:rPr>
              <w:t>Tiền điều kiện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5">
            <w:pPr>
              <w:spacing w:after="480"/>
              <w:rPr>
                <w:sz w:val="24"/>
                <w:szCs w:val="24"/>
              </w:rPr>
            </w:pPr>
            <w:r>
              <w:rPr>
                <w:sz w:val="24"/>
                <w:szCs w:val="24"/>
                <w:rtl w:val="0"/>
              </w:rPr>
              <w:t>Khách hàng đã ở màn hình danh sách sản phẩm; kho còn ít nhất 1 sản phẩm hiển thị.</w:t>
            </w:r>
          </w:p>
        </w:tc>
      </w:tr>
      <w:tr w14:paraId="72436E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3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6">
            <w:pPr>
              <w:spacing w:after="480"/>
              <w:rPr>
                <w:b/>
                <w:bCs/>
                <w:sz w:val="24"/>
                <w:szCs w:val="24"/>
              </w:rPr>
            </w:pPr>
            <w:r>
              <w:rPr>
                <w:b/>
                <w:bCs/>
                <w:sz w:val="24"/>
                <w:szCs w:val="24"/>
                <w:rtl w:val="0"/>
              </w:rPr>
              <w:t>Luồng chính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7">
            <w:pPr>
              <w:spacing w:after="480"/>
              <w:rPr>
                <w:sz w:val="24"/>
                <w:szCs w:val="24"/>
              </w:rPr>
            </w:pPr>
            <w:r>
              <w:rPr>
                <w:sz w:val="24"/>
                <w:szCs w:val="24"/>
                <w:rtl w:val="0"/>
              </w:rPr>
              <w:t>1. Khách hàng xem danh sách sản phẩm.</w:t>
            </w:r>
          </w:p>
          <w:p w14:paraId="00000018">
            <w:pPr>
              <w:spacing w:after="480"/>
              <w:rPr>
                <w:sz w:val="24"/>
                <w:szCs w:val="24"/>
              </w:rPr>
            </w:pPr>
            <w:r>
              <w:rPr>
                <w:sz w:val="24"/>
                <w:szCs w:val="24"/>
                <w:rtl w:val="0"/>
              </w:rPr>
              <w:t>2. Khách hàng chọn 1 sản phẩm và nhập số lượng.</w:t>
            </w:r>
          </w:p>
          <w:p w14:paraId="00000019">
            <w:pPr>
              <w:spacing w:after="480"/>
              <w:rPr>
                <w:sz w:val="24"/>
                <w:szCs w:val="24"/>
              </w:rPr>
            </w:pPr>
            <w:r>
              <w:rPr>
                <w:sz w:val="24"/>
                <w:szCs w:val="24"/>
                <w:rtl w:val="0"/>
              </w:rPr>
              <w:t>3. Khách hàng xác nhận đặt hàng.</w:t>
            </w:r>
          </w:p>
          <w:p w14:paraId="0000001A">
            <w:pPr>
              <w:spacing w:after="480"/>
              <w:rPr>
                <w:sz w:val="24"/>
                <w:szCs w:val="24"/>
              </w:rPr>
            </w:pPr>
            <w:r>
              <w:rPr>
                <w:sz w:val="24"/>
                <w:szCs w:val="24"/>
                <w:rtl w:val="0"/>
              </w:rPr>
              <w:t>4. Hệ thống kiểm tra số lượng hợp lệ và tạo đơn hàng ở trạng thái "Chờ xử lý".</w:t>
            </w:r>
          </w:p>
          <w:p w14:paraId="0000001B">
            <w:pPr>
              <w:spacing w:after="480"/>
              <w:rPr>
                <w:sz w:val="24"/>
                <w:szCs w:val="24"/>
              </w:rPr>
            </w:pPr>
            <w:r>
              <w:rPr>
                <w:sz w:val="24"/>
                <w:szCs w:val="24"/>
                <w:rtl w:val="0"/>
              </w:rPr>
              <w:t>5. Hệ thống hiển thị thông báo đặt hàng thành công.</w:t>
            </w:r>
          </w:p>
        </w:tc>
      </w:tr>
      <w:tr w14:paraId="1D77BC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C">
            <w:pPr>
              <w:spacing w:after="480"/>
              <w:rPr>
                <w:b/>
                <w:bCs/>
                <w:sz w:val="24"/>
                <w:szCs w:val="24"/>
              </w:rPr>
            </w:pPr>
            <w:r>
              <w:rPr>
                <w:b/>
                <w:bCs/>
                <w:sz w:val="24"/>
                <w:szCs w:val="24"/>
                <w:rtl w:val="0"/>
              </w:rPr>
              <w:t>Luồng ngoại lệ</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D">
            <w:pPr>
              <w:spacing w:after="480"/>
              <w:rPr>
                <w:sz w:val="24"/>
                <w:szCs w:val="24"/>
              </w:rPr>
            </w:pPr>
            <w:r>
              <w:rPr>
                <w:sz w:val="24"/>
                <w:szCs w:val="24"/>
                <w:rtl w:val="0"/>
              </w:rPr>
              <w:t>4a. Nếu số lượng nhập không hợp lệ (rỗng, ≤ 0), hệ thống hiển thị thông báo lỗi và không tạo đơn.</w:t>
            </w:r>
          </w:p>
        </w:tc>
      </w:tr>
      <w:tr w14:paraId="706C15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E">
            <w:pPr>
              <w:spacing w:after="480"/>
              <w:rPr>
                <w:b/>
                <w:bCs/>
                <w:sz w:val="24"/>
                <w:szCs w:val="24"/>
              </w:rPr>
            </w:pPr>
            <w:r>
              <w:rPr>
                <w:b/>
                <w:bCs/>
                <w:sz w:val="24"/>
                <w:szCs w:val="24"/>
                <w:rtl w:val="0"/>
              </w:rPr>
              <w:t>Hậu điều kiện</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1F">
            <w:pPr>
              <w:spacing w:after="480"/>
              <w:rPr>
                <w:sz w:val="24"/>
                <w:szCs w:val="24"/>
              </w:rPr>
            </w:pPr>
            <w:r>
              <w:rPr>
                <w:sz w:val="24"/>
                <w:szCs w:val="24"/>
                <w:rtl w:val="0"/>
              </w:rPr>
              <w:t>Đơn hàng mới xuất hiện trong danh sách chờ xử lý của Nhân viên xử lý đơn, người này xem và xác nhận đơn.</w:t>
            </w:r>
          </w:p>
        </w:tc>
      </w:tr>
    </w:tbl>
    <w:p w14:paraId="00000020">
      <w:pPr>
        <w:rPr>
          <w:b/>
          <w:bCs/>
          <w:sz w:val="28"/>
          <w:szCs w:val="28"/>
        </w:rPr>
      </w:pPr>
    </w:p>
    <w:p w14:paraId="00000021">
      <w:pPr>
        <w:pStyle w:val="4"/>
        <w:keepNext w:val="0"/>
        <w:keepLines w:val="0"/>
        <w:spacing w:before="280"/>
        <w:rPr>
          <w:b/>
          <w:bCs/>
          <w:color w:val="000000"/>
          <w:sz w:val="26"/>
          <w:szCs w:val="26"/>
        </w:rPr>
      </w:pPr>
      <w:bookmarkStart w:id="5" w:name="_a9q8oy6ty1ni" w:colFirst="0" w:colLast="0"/>
      <w:bookmarkEnd w:id="5"/>
      <w:r>
        <w:rPr>
          <w:b/>
          <w:bCs/>
          <w:color w:val="000000"/>
          <w:sz w:val="26"/>
          <w:szCs w:val="26"/>
          <w:rtl w:val="0"/>
        </w:rPr>
        <w:t>2.2. Giao diện người dùng (User Interfaces) - Wireframe màn hình "Đặt hàng"</w:t>
      </w:r>
    </w:p>
    <w:p w14:paraId="00000022">
      <w:pPr>
        <w:pStyle w:val="5"/>
        <w:keepNext w:val="0"/>
        <w:keepLines w:val="0"/>
        <w:spacing w:before="240" w:after="40"/>
        <w:rPr>
          <w:b/>
          <w:bCs/>
          <w:color w:val="000000"/>
        </w:rPr>
      </w:pPr>
      <w:bookmarkStart w:id="6" w:name="_axlenrupzb15" w:colFirst="0" w:colLast="0"/>
      <w:bookmarkEnd w:id="6"/>
      <w:r>
        <w:rPr>
          <w:b/>
          <w:bCs/>
          <w:color w:val="000000"/>
          <w:rtl w:val="0"/>
        </w:rPr>
        <w:t>Bảng ánh xạ Use Case sang UI Element:</w:t>
      </w:r>
    </w:p>
    <w:p w14:paraId="00000023">
      <w:pPr>
        <w:numPr>
          <w:ilvl w:val="0"/>
          <w:numId w:val="2"/>
        </w:numPr>
        <w:spacing w:before="240" w:after="0" w:afterAutospacing="0"/>
        <w:ind w:left="720" w:hanging="360"/>
        <w:rPr>
          <w:b/>
          <w:bCs/>
          <w:sz w:val="24"/>
          <w:szCs w:val="24"/>
        </w:rPr>
      </w:pPr>
      <w:r>
        <w:rPr>
          <w:sz w:val="24"/>
          <w:szCs w:val="24"/>
          <w:rtl w:val="0"/>
        </w:rPr>
        <w:t>Bước 1 (Xem danh sách sản phẩm): Ánh xạ tới UI Table / ListView (Hiển thị danh sách sản phẩm gồm Tên, Đơn giá).</w:t>
      </w:r>
    </w:p>
    <w:p w14:paraId="00000024">
      <w:pPr>
        <w:numPr>
          <w:ilvl w:val="0"/>
          <w:numId w:val="2"/>
        </w:numPr>
        <w:spacing w:before="0" w:beforeAutospacing="0" w:after="0" w:afterAutospacing="0"/>
        <w:ind w:left="720" w:hanging="360"/>
        <w:rPr>
          <w:b/>
          <w:bCs/>
          <w:sz w:val="24"/>
          <w:szCs w:val="24"/>
        </w:rPr>
      </w:pPr>
      <w:r>
        <w:rPr>
          <w:sz w:val="24"/>
          <w:szCs w:val="24"/>
          <w:rtl w:val="0"/>
        </w:rPr>
        <w:t>Bước 2 (Chọn sản phẩm &amp; nhập số lượng): Ánh xạ tới UI Input Number / Quantity Box (Ô nhập số lượng gắn liền với từng sản phẩm).</w:t>
      </w:r>
    </w:p>
    <w:p w14:paraId="00000025">
      <w:pPr>
        <w:numPr>
          <w:ilvl w:val="0"/>
          <w:numId w:val="2"/>
        </w:numPr>
        <w:spacing w:before="0" w:beforeAutospacing="0" w:after="240"/>
        <w:ind w:left="720" w:hanging="360"/>
        <w:rPr>
          <w:b/>
          <w:bCs/>
          <w:sz w:val="24"/>
          <w:szCs w:val="24"/>
        </w:rPr>
      </w:pPr>
      <w:r>
        <w:rPr>
          <w:sz w:val="24"/>
          <w:szCs w:val="24"/>
          <w:rtl w:val="0"/>
        </w:rPr>
        <w:t>Bước 3 &amp; 5 (Xác nhận &amp; Hiển thị kết quả): Ánh xạ tới UI Button ("Xác nhận đặt hàng") và UI Notification Area (Khu vực thông báo thành công/lỗi ngay lập tức theo nguyên tắc Feedback).</w:t>
      </w:r>
    </w:p>
    <w:p w14:paraId="00000026">
      <w:pPr>
        <w:pStyle w:val="5"/>
        <w:keepNext w:val="0"/>
        <w:keepLines w:val="0"/>
        <w:spacing w:before="240" w:after="40"/>
        <w:rPr>
          <w:b/>
          <w:bCs/>
          <w:color w:val="000000"/>
        </w:rPr>
      </w:pPr>
      <w:bookmarkStart w:id="7" w:name="_qrka9ns8km2f" w:colFirst="0" w:colLast="0"/>
      <w:bookmarkEnd w:id="7"/>
      <w:r>
        <w:rPr>
          <w:b/>
          <w:bCs/>
          <w:color w:val="000000"/>
          <w:rtl w:val="0"/>
        </w:rPr>
        <w:t>Wireframe:</w:t>
      </w:r>
    </w:p>
    <w:p w14:paraId="00000027">
      <w:r>
        <w:drawing>
          <wp:inline distT="0" distB="0" distL="114300" distR="114300">
            <wp:extent cx="5730240" cy="4892675"/>
            <wp:effectExtent l="0" t="0" r="0" b="146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5730240" cy="4892675"/>
                    </a:xfrm>
                    <a:prstGeom prst="rect">
                      <a:avLst/>
                    </a:prstGeom>
                    <a:noFill/>
                    <a:ln>
                      <a:noFill/>
                    </a:ln>
                  </pic:spPr>
                </pic:pic>
              </a:graphicData>
            </a:graphic>
          </wp:inline>
        </w:drawing>
      </w:r>
      <w:bookmarkStart w:id="14" w:name="_GoBack"/>
      <w:bookmarkEnd w:id="14"/>
    </w:p>
    <w:p w14:paraId="00000028"/>
    <w:p w14:paraId="00000029">
      <w:pPr>
        <w:pStyle w:val="3"/>
        <w:keepNext w:val="0"/>
        <w:keepLines w:val="0"/>
        <w:spacing w:before="0" w:after="80"/>
        <w:rPr>
          <w:b/>
          <w:bCs/>
          <w:sz w:val="28"/>
          <w:szCs w:val="28"/>
        </w:rPr>
      </w:pPr>
      <w:bookmarkStart w:id="8" w:name="_n0wfxna2c8e7" w:colFirst="0" w:colLast="0"/>
      <w:bookmarkEnd w:id="8"/>
      <w:r>
        <w:rPr>
          <w:b/>
          <w:bCs/>
          <w:sz w:val="28"/>
          <w:szCs w:val="28"/>
          <w:rtl w:val="0"/>
        </w:rPr>
        <w:t>3. Chương 3: Các yêu cầu cụ thể (Specific Requirements)</w:t>
      </w:r>
    </w:p>
    <w:p w14:paraId="0000002A">
      <w:pPr>
        <w:pStyle w:val="4"/>
        <w:keepNext w:val="0"/>
        <w:keepLines w:val="0"/>
        <w:spacing w:before="0"/>
        <w:rPr>
          <w:b/>
          <w:bCs/>
          <w:color w:val="000000"/>
          <w:sz w:val="26"/>
          <w:szCs w:val="26"/>
        </w:rPr>
      </w:pPr>
      <w:bookmarkStart w:id="9" w:name="_v0b3kzn2fqoa" w:colFirst="0" w:colLast="0"/>
      <w:bookmarkEnd w:id="9"/>
      <w:r>
        <w:rPr>
          <w:b/>
          <w:bCs/>
          <w:color w:val="000000"/>
          <w:sz w:val="26"/>
          <w:szCs w:val="26"/>
          <w:rtl w:val="0"/>
        </w:rPr>
        <w:t>3.1. Yêu cầu chức năng (Functional Requirements)</w:t>
      </w:r>
    </w:p>
    <w:p w14:paraId="0000002B">
      <w:pPr>
        <w:numPr>
          <w:ilvl w:val="0"/>
          <w:numId w:val="3"/>
        </w:numPr>
        <w:spacing w:after="240"/>
        <w:ind w:left="720" w:hanging="360"/>
        <w:rPr>
          <w:sz w:val="24"/>
          <w:szCs w:val="24"/>
        </w:rPr>
      </w:pPr>
      <w:r>
        <w:rPr>
          <w:b/>
          <w:bCs/>
          <w:sz w:val="24"/>
          <w:szCs w:val="24"/>
          <w:rtl w:val="0"/>
        </w:rPr>
        <w:t>REQ-01 (Đã viết lại đạt chuẩn Verifiable):</w:t>
      </w:r>
      <w:r>
        <w:rPr>
          <w:sz w:val="24"/>
          <w:szCs w:val="24"/>
          <w:rtl w:val="0"/>
        </w:rPr>
        <w:t xml:space="preserve"> "Hệ thống phải hiển thị danh sách sản phẩm hoàn tất trong thời gian </w:t>
      </w:r>
      <m:oMath>
        <m:r>
          <m:rPr/>
          <m:t>≤</m:t>
        </m:r>
        <m:r>
          <m:rPr/>
          <w:rPr>
            <w:sz w:val="24"/>
            <w:szCs w:val="24"/>
          </w:rPr>
          <m:t>1.5</m:t>
        </m:r>
      </m:oMath>
      <w:r>
        <w:rPr>
          <w:sz w:val="24"/>
          <w:szCs w:val="24"/>
          <w:rtl w:val="0"/>
        </w:rPr>
        <w:t xml:space="preserve"> giây kể từ khi mở màn hình, đồng thời phản hồi thông báo kết quả đặt hàng (thành công hoặc lỗi) cho khách hàng trong thời gian ≤ 1.0 giây sau khi bấm nút 'Xác nhận đặt hàng'." (Loại bỏ hoàn toàn các từ ngữ cảm tính như "nhanh chóng", "mượt mà" để có thể đo lường và kiểm thử được).</w:t>
      </w:r>
    </w:p>
    <w:p w14:paraId="0000002C">
      <w:pPr>
        <w:pStyle w:val="4"/>
        <w:keepNext w:val="0"/>
        <w:keepLines w:val="0"/>
        <w:spacing w:before="0"/>
        <w:rPr>
          <w:b/>
          <w:bCs/>
          <w:color w:val="000000"/>
          <w:sz w:val="26"/>
          <w:szCs w:val="26"/>
        </w:rPr>
      </w:pPr>
      <w:bookmarkStart w:id="10" w:name="_qwx83lp4gbu2" w:colFirst="0" w:colLast="0"/>
      <w:bookmarkEnd w:id="10"/>
      <w:r>
        <w:rPr>
          <w:b/>
          <w:bCs/>
          <w:color w:val="000000"/>
          <w:sz w:val="26"/>
          <w:szCs w:val="26"/>
          <w:rtl w:val="0"/>
        </w:rPr>
        <w:t>3.2. Yêu cầu cơ sở dữ liệu (Database Requirements - ERD đạt chuẩn 3NF)</w:t>
      </w:r>
    </w:p>
    <w:p w14:paraId="0000002D">
      <w:pPr>
        <w:pStyle w:val="5"/>
        <w:keepNext w:val="0"/>
        <w:keepLines w:val="0"/>
        <w:spacing w:before="0" w:after="40"/>
        <w:rPr>
          <w:b/>
          <w:bCs/>
          <w:color w:val="000000"/>
        </w:rPr>
      </w:pPr>
      <w:bookmarkStart w:id="11" w:name="_550c54p4to2e" w:colFirst="0" w:colLast="0"/>
      <w:bookmarkEnd w:id="11"/>
      <w:r>
        <w:rPr>
          <w:b/>
          <w:bCs/>
          <w:color w:val="000000"/>
          <w:rtl w:val="0"/>
        </w:rPr>
        <w:t>Phân tích lỗi thiết kế từ bảng dữ liệu nháp ban đầu:</w:t>
      </w:r>
    </w:p>
    <w:p w14:paraId="0000002E">
      <w:pPr>
        <w:numPr>
          <w:ilvl w:val="0"/>
          <w:numId w:val="4"/>
        </w:numPr>
        <w:spacing w:after="0" w:afterAutospacing="0"/>
        <w:ind w:left="720" w:hanging="360"/>
        <w:rPr>
          <w:sz w:val="24"/>
          <w:szCs w:val="24"/>
        </w:rPr>
      </w:pPr>
      <w:r>
        <w:rPr>
          <w:b/>
          <w:bCs/>
          <w:sz w:val="24"/>
          <w:szCs w:val="24"/>
          <w:rtl w:val="0"/>
        </w:rPr>
        <w:t>Lỗi phát hiện:</w:t>
      </w:r>
      <w:r>
        <w:rPr>
          <w:sz w:val="24"/>
          <w:szCs w:val="24"/>
          <w:rtl w:val="0"/>
        </w:rPr>
        <w:t xml:space="preserve"> Bảng dữ liệu nháp ban đầu sử dụng các cột lặp lại (productName1, productName2,...) để lưu nhiều sản phẩm trong một đơn hàng. Đây là lỗi vi phạm </w:t>
      </w:r>
      <w:r>
        <w:rPr>
          <w:b/>
          <w:bCs/>
          <w:sz w:val="24"/>
          <w:szCs w:val="24"/>
          <w:rtl w:val="0"/>
        </w:rPr>
        <w:t>Dạng chuẩn 1 (1NF)</w:t>
      </w:r>
      <w:r>
        <w:rPr>
          <w:sz w:val="24"/>
          <w:szCs w:val="24"/>
          <w:rtl w:val="0"/>
        </w:rPr>
        <w:t xml:space="preserve"> do chứa nhóm thuộc tính lặp, đồng thời gây lãng phí dung lượng và giới hạn cứng số lượng sản phẩm trong một đơn.</w:t>
      </w:r>
    </w:p>
    <w:p w14:paraId="0000002F">
      <w:pPr>
        <w:numPr>
          <w:ilvl w:val="0"/>
          <w:numId w:val="4"/>
        </w:numPr>
        <w:spacing w:after="240"/>
        <w:ind w:left="720" w:hanging="360"/>
        <w:rPr>
          <w:sz w:val="24"/>
          <w:szCs w:val="24"/>
        </w:rPr>
      </w:pPr>
      <w:r>
        <w:rPr>
          <w:b/>
          <w:bCs/>
          <w:sz w:val="24"/>
          <w:szCs w:val="24"/>
          <w:rtl w:val="0"/>
        </w:rPr>
        <w:t>Cách khắc phục:</w:t>
      </w:r>
      <w:r>
        <w:rPr>
          <w:sz w:val="24"/>
          <w:szCs w:val="24"/>
          <w:rtl w:val="0"/>
        </w:rPr>
        <w:t xml:space="preserve"> Tách quan hệ đa-nhiều (Many-to-Many) giữa Order và Product thành một bảng trung gian là OrderDetail (Chi tiết đơn hàng). Bảng này lưu số lượng riêng cho từng sản phẩm của mỗi đơn.</w:t>
      </w:r>
    </w:p>
    <w:p w14:paraId="00000030">
      <w:pPr>
        <w:pStyle w:val="5"/>
        <w:keepNext w:val="0"/>
        <w:keepLines w:val="0"/>
        <w:spacing w:before="0" w:after="40"/>
        <w:rPr>
          <w:b/>
          <w:bCs/>
          <w:color w:val="000000"/>
        </w:rPr>
      </w:pPr>
      <w:bookmarkStart w:id="12" w:name="_elwmzq9wdqb8" w:colFirst="0" w:colLast="0"/>
      <w:bookmarkEnd w:id="12"/>
      <w:r>
        <w:rPr>
          <w:b/>
          <w:bCs/>
          <w:color w:val="000000"/>
          <w:rtl w:val="0"/>
        </w:rPr>
        <w:t>Thiết kế ERD chuẩn 3NF (Mô tả cấu trúc thực thể):</w:t>
      </w:r>
    </w:p>
    <w:p w14:paraId="00000031">
      <w:pPr>
        <w:numPr>
          <w:ilvl w:val="0"/>
          <w:numId w:val="5"/>
        </w:numPr>
        <w:spacing w:after="0" w:afterAutospacing="0"/>
        <w:ind w:left="720" w:hanging="360"/>
        <w:rPr>
          <w:sz w:val="24"/>
          <w:szCs w:val="24"/>
        </w:rPr>
      </w:pPr>
      <w:r>
        <w:rPr>
          <w:b/>
          <w:bCs/>
          <w:sz w:val="24"/>
          <w:szCs w:val="24"/>
          <w:rtl w:val="0"/>
        </w:rPr>
        <w:t>Thực thể PRODUCT (Sản phẩm):</w:t>
      </w:r>
    </w:p>
    <w:p w14:paraId="00000032">
      <w:pPr>
        <w:numPr>
          <w:ilvl w:val="1"/>
          <w:numId w:val="5"/>
        </w:numPr>
        <w:spacing w:after="0" w:afterAutospacing="0"/>
        <w:ind w:left="1440" w:hanging="360"/>
        <w:rPr>
          <w:sz w:val="24"/>
          <w:szCs w:val="24"/>
        </w:rPr>
      </w:pPr>
      <w:r>
        <w:rPr>
          <w:sz w:val="24"/>
          <w:szCs w:val="24"/>
          <w:rtl w:val="0"/>
        </w:rPr>
        <w:t>productid (PK): String - Mã sản phẩm</w:t>
      </w:r>
    </w:p>
    <w:p w14:paraId="00000033">
      <w:pPr>
        <w:numPr>
          <w:ilvl w:val="1"/>
          <w:numId w:val="5"/>
        </w:numPr>
        <w:spacing w:after="0" w:afterAutospacing="0"/>
        <w:ind w:left="1440" w:hanging="360"/>
        <w:rPr>
          <w:sz w:val="24"/>
          <w:szCs w:val="24"/>
        </w:rPr>
      </w:pPr>
      <w:r>
        <w:rPr>
          <w:sz w:val="24"/>
          <w:szCs w:val="24"/>
          <w:rtl w:val="0"/>
        </w:rPr>
        <w:t>productName: String - Tên sản phẩm</w:t>
      </w:r>
    </w:p>
    <w:p w14:paraId="00000034">
      <w:pPr>
        <w:numPr>
          <w:ilvl w:val="1"/>
          <w:numId w:val="5"/>
        </w:numPr>
        <w:spacing w:after="0" w:afterAutospacing="0"/>
        <w:ind w:left="1440" w:hanging="360"/>
        <w:rPr>
          <w:sz w:val="24"/>
          <w:szCs w:val="24"/>
        </w:rPr>
      </w:pPr>
      <w:r>
        <w:rPr>
          <w:sz w:val="24"/>
          <w:szCs w:val="24"/>
          <w:rtl w:val="0"/>
        </w:rPr>
        <w:t>unitPrice: Double - Đơn giá bán (VNĐ) (Bắt buộc, &gt; 0)</w:t>
      </w:r>
    </w:p>
    <w:p w14:paraId="00000035">
      <w:pPr>
        <w:numPr>
          <w:ilvl w:val="0"/>
          <w:numId w:val="5"/>
        </w:numPr>
        <w:spacing w:after="0" w:afterAutospacing="0"/>
        <w:ind w:left="720" w:hanging="360"/>
        <w:rPr>
          <w:sz w:val="24"/>
          <w:szCs w:val="24"/>
        </w:rPr>
      </w:pPr>
      <w:r>
        <w:rPr>
          <w:b/>
          <w:bCs/>
          <w:sz w:val="24"/>
          <w:szCs w:val="24"/>
          <w:rtl w:val="0"/>
        </w:rPr>
        <w:t>Thực thể ORDERS (Đơn hàng):</w:t>
      </w:r>
    </w:p>
    <w:p w14:paraId="00000036">
      <w:pPr>
        <w:numPr>
          <w:ilvl w:val="1"/>
          <w:numId w:val="5"/>
        </w:numPr>
        <w:spacing w:after="0" w:afterAutospacing="0"/>
        <w:ind w:left="1440" w:hanging="360"/>
        <w:rPr>
          <w:sz w:val="24"/>
          <w:szCs w:val="24"/>
        </w:rPr>
      </w:pPr>
      <w:r>
        <w:rPr>
          <w:sz w:val="24"/>
          <w:szCs w:val="24"/>
          <w:rtl w:val="0"/>
        </w:rPr>
        <w:t>orderld (PK): String - Mã đơn hàng (Duy nhất)</w:t>
      </w:r>
    </w:p>
    <w:p w14:paraId="00000037">
      <w:pPr>
        <w:numPr>
          <w:ilvl w:val="1"/>
          <w:numId w:val="5"/>
        </w:numPr>
        <w:spacing w:after="0" w:afterAutospacing="0"/>
        <w:ind w:left="1440" w:hanging="360"/>
        <w:rPr>
          <w:sz w:val="24"/>
          <w:szCs w:val="24"/>
        </w:rPr>
      </w:pPr>
      <w:r>
        <w:rPr>
          <w:sz w:val="24"/>
          <w:szCs w:val="24"/>
          <w:rtl w:val="0"/>
        </w:rPr>
        <w:t>customerName: String - Tên khách hàng đặt đơn</w:t>
      </w:r>
    </w:p>
    <w:p w14:paraId="00000038">
      <w:pPr>
        <w:numPr>
          <w:ilvl w:val="1"/>
          <w:numId w:val="5"/>
        </w:numPr>
        <w:spacing w:after="0" w:afterAutospacing="0"/>
        <w:ind w:left="1440" w:hanging="360"/>
        <w:rPr>
          <w:sz w:val="24"/>
          <w:szCs w:val="24"/>
        </w:rPr>
      </w:pPr>
      <w:r>
        <w:rPr>
          <w:sz w:val="24"/>
          <w:szCs w:val="24"/>
          <w:rtl w:val="0"/>
        </w:rPr>
        <w:t>status: String - Trạng thái đơn hàng (Giá trị mặc định ban đầu: "Chờ xử lý", chuyển "Đã xác nhận" khi nhân viên thao tác)</w:t>
      </w:r>
    </w:p>
    <w:p w14:paraId="00000039">
      <w:pPr>
        <w:numPr>
          <w:ilvl w:val="0"/>
          <w:numId w:val="5"/>
        </w:numPr>
        <w:spacing w:after="0" w:afterAutospacing="0"/>
        <w:ind w:left="720" w:hanging="360"/>
        <w:rPr>
          <w:sz w:val="24"/>
          <w:szCs w:val="24"/>
        </w:rPr>
      </w:pPr>
      <w:r>
        <w:rPr>
          <w:b/>
          <w:bCs/>
          <w:sz w:val="24"/>
          <w:szCs w:val="24"/>
          <w:rtl w:val="0"/>
        </w:rPr>
        <w:t>Thực thể trung gian ORDER_DETAIL (Chi tiết đơn hàng - Giải quyết quan hệ 1-N và N-M):</w:t>
      </w:r>
    </w:p>
    <w:p w14:paraId="0000003A">
      <w:pPr>
        <w:numPr>
          <w:ilvl w:val="1"/>
          <w:numId w:val="5"/>
        </w:numPr>
        <w:spacing w:after="0" w:afterAutospacing="0"/>
        <w:ind w:left="1440" w:hanging="360"/>
        <w:rPr>
          <w:sz w:val="24"/>
          <w:szCs w:val="24"/>
        </w:rPr>
      </w:pPr>
      <w:r>
        <w:rPr>
          <w:sz w:val="24"/>
          <w:szCs w:val="24"/>
          <w:rtl w:val="0"/>
        </w:rPr>
        <w:t>orderld (FK kết hợp PK): String</w:t>
      </w:r>
    </w:p>
    <w:p w14:paraId="0000003B">
      <w:pPr>
        <w:numPr>
          <w:ilvl w:val="1"/>
          <w:numId w:val="5"/>
        </w:numPr>
        <w:spacing w:after="0" w:afterAutospacing="0"/>
        <w:ind w:left="1440" w:hanging="360"/>
        <w:rPr>
          <w:sz w:val="24"/>
          <w:szCs w:val="24"/>
        </w:rPr>
      </w:pPr>
      <w:r>
        <w:rPr>
          <w:sz w:val="24"/>
          <w:szCs w:val="24"/>
          <w:rtl w:val="0"/>
        </w:rPr>
        <w:t>productid (FK kết hợp PK): String</w:t>
      </w:r>
    </w:p>
    <w:p w14:paraId="0000003C">
      <w:pPr>
        <w:numPr>
          <w:ilvl w:val="1"/>
          <w:numId w:val="5"/>
        </w:numPr>
        <w:spacing w:after="240"/>
        <w:ind w:left="1440" w:hanging="360"/>
        <w:rPr>
          <w:sz w:val="24"/>
          <w:szCs w:val="24"/>
        </w:rPr>
      </w:pPr>
      <w:r>
        <w:rPr>
          <w:sz w:val="24"/>
          <w:szCs w:val="24"/>
          <w:rtl w:val="0"/>
        </w:rPr>
        <w:t>quantity: Integer - Số lượng đặt của sản phẩm tương ứng trong đơn (&gt; 0)</w:t>
      </w:r>
    </w:p>
    <w:p w14:paraId="0000003D">
      <w:pPr>
        <w:pStyle w:val="5"/>
        <w:keepNext w:val="0"/>
        <w:keepLines w:val="0"/>
        <w:spacing w:before="0" w:after="40"/>
        <w:rPr>
          <w:b/>
          <w:bCs/>
          <w:color w:val="000000"/>
        </w:rPr>
      </w:pPr>
      <w:bookmarkStart w:id="13" w:name="_kegddwokwaei" w:colFirst="0" w:colLast="0"/>
      <w:bookmarkEnd w:id="13"/>
      <w:r>
        <w:rPr>
          <w:b/>
          <w:bCs/>
          <w:color w:val="000000"/>
          <w:rtl w:val="0"/>
        </w:rPr>
        <w:t>Sơ đồ quan hệ thực thể (ERD):</w:t>
      </w:r>
    </w:p>
    <w:p w14:paraId="0000003E">
      <w:r>
        <w:drawing>
          <wp:inline distT="0" distB="0" distL="114300" distR="114300">
            <wp:extent cx="5728335" cy="1827530"/>
            <wp:effectExtent l="0" t="0" r="1905" b="12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728335" cy="1827530"/>
                    </a:xfrm>
                    <a:prstGeom prst="rect">
                      <a:avLst/>
                    </a:prstGeom>
                    <a:noFill/>
                    <a:ln>
                      <a:noFill/>
                    </a:ln>
                  </pic:spPr>
                </pic:pic>
              </a:graphicData>
            </a:graphic>
          </wp:inline>
        </w:drawing>
      </w:r>
    </w:p>
    <w:p w14:paraId="0000003F">
      <w:pPr>
        <w:spacing w:before="240" w:after="240"/>
        <w:rPr>
          <w:b/>
          <w:bCs/>
          <w:sz w:val="24"/>
          <w:szCs w:val="24"/>
        </w:rPr>
      </w:pPr>
      <w:r>
        <w:rPr>
          <w:b/>
          <w:bCs/>
          <w:sz w:val="24"/>
          <w:szCs w:val="24"/>
          <w:rtl w:val="0"/>
        </w:rPr>
        <w:t>Mối quan hệ:</w:t>
      </w:r>
    </w:p>
    <w:p w14:paraId="00000040">
      <w:pPr>
        <w:numPr>
          <w:ilvl w:val="0"/>
          <w:numId w:val="6"/>
        </w:numPr>
        <w:spacing w:before="240" w:after="0" w:afterAutospacing="0"/>
        <w:ind w:left="720" w:hanging="360"/>
        <w:rPr>
          <w:sz w:val="24"/>
          <w:szCs w:val="24"/>
        </w:rPr>
      </w:pPr>
      <w:r>
        <w:rPr>
          <w:sz w:val="24"/>
          <w:szCs w:val="24"/>
          <w:rtl w:val="0"/>
        </w:rPr>
        <w:t>Một ORDER có thể có nhiều ORDER_DETAIL (1-N).</w:t>
      </w:r>
    </w:p>
    <w:p w14:paraId="00000041">
      <w:pPr>
        <w:numPr>
          <w:ilvl w:val="0"/>
          <w:numId w:val="6"/>
        </w:numPr>
        <w:spacing w:before="0" w:beforeAutospacing="0" w:after="0" w:afterAutospacing="0"/>
        <w:ind w:left="720" w:hanging="360"/>
        <w:rPr>
          <w:sz w:val="24"/>
          <w:szCs w:val="24"/>
        </w:rPr>
      </w:pPr>
      <w:r>
        <w:rPr>
          <w:sz w:val="24"/>
          <w:szCs w:val="24"/>
          <w:rtl w:val="0"/>
        </w:rPr>
        <w:t>Một PRODUCT có thể xuất hiện trong nhiều ORDER_DETAIL (1-N).</w:t>
      </w:r>
    </w:p>
    <w:p w14:paraId="00000042">
      <w:pPr>
        <w:numPr>
          <w:ilvl w:val="0"/>
          <w:numId w:val="6"/>
        </w:numPr>
        <w:spacing w:before="0" w:beforeAutospacing="0" w:after="240"/>
        <w:ind w:left="720" w:hanging="360"/>
        <w:rPr>
          <w:sz w:val="24"/>
          <w:szCs w:val="24"/>
        </w:rPr>
      </w:pPr>
      <w:r>
        <w:rPr>
          <w:sz w:val="24"/>
          <w:szCs w:val="24"/>
          <w:rtl w:val="0"/>
        </w:rPr>
        <w:t>Cấu trúc này hỗ trợ linh hoạt trường hợp đơn hàng chỉ có 1 sản phẩm (như ORD-02) hoặc nhiều sản phẩm (như ORD-01) mà không hề phát sinh cột thừa hay vi phạm chuẩn.</w:t>
      </w:r>
    </w:p>
    <w:p w14:paraId="00000043"/>
    <w:p w14:paraId="00000044">
      <w:pPr>
        <w:rPr>
          <w:b/>
          <w:bCs/>
          <w:sz w:val="28"/>
          <w:szCs w:val="2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AD5C5801-06D0-4329-A107-7298526A8C1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815C58F-1589-4A03-A0EE-75C2FAFBAEBE}"/>
  </w:font>
  <w:font w:name="Wingdings">
    <w:panose1 w:val="05000000000000000000"/>
    <w:charset w:val="02"/>
    <w:family w:val="auto"/>
    <w:pitch w:val="default"/>
    <w:sig w:usb0="00000000" w:usb1="00000000" w:usb2="00000000" w:usb3="00000000" w:csb0="80000000" w:csb1="00000000"/>
    <w:embedRegular r:id="rId3" w:fontKey="{91FE43D9-E9CB-4998-935D-D100A4550CA1}"/>
  </w:font>
  <w:font w:name="Calibri">
    <w:panose1 w:val="020F0502020204030204"/>
    <w:charset w:val="00"/>
    <w:family w:val="swiss"/>
    <w:pitch w:val="default"/>
    <w:sig w:usb0="E4002EFF" w:usb1="C200247B" w:usb2="00000009" w:usb3="00000000" w:csb0="200001FF" w:csb1="00000000"/>
    <w:embedRegular r:id="rId4" w:fontKey="{3F969EE8-8805-4F07-8FA9-6CFAD5F077B7}"/>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embedRegular r:id="rId5" w:fontKey="{054042D1-FC17-4099-AE2B-2DF429270FE7}"/>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6B93F38"/>
    <w:rsid w:val="4EC530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883</Words>
  <Characters>3435</Characters>
  <TotalTime>49</TotalTime>
  <ScaleCrop>false</ScaleCrop>
  <LinksUpToDate>false</LinksUpToDate>
  <CharactersWithSpaces>4258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2026-10-05T03:32:33Z</dcterms:created>
  <dc:creator>pc</dc:creator>
  <cp:lastModifiedBy>na phạm</cp:lastModifiedBy>
  <dcterms:modified xsi:type="dcterms:W3CDTF">2026-10-05T04:22:42Z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eyJoZGlkIjoiYmRmMzhjMWQyNDhkMWI4YzRjZjk4ZmMyMWQ1MDI5ODciLCJ1c2VySWQiOiIxMzkyMjY3Nzc3MDg3In0=</vt:lpwstr>
  </property>
  <property fmtid="{D5CDD505-2E9C-101B-9397-08002B2CF9AE}" pid="3" name="KSOProductBuildVer">
    <vt:lpwstr>1033-12.1.0.28485</vt:lpwstr>
  </property>
  <property fmtid="{D5CDD505-2E9C-101B-9397-08002B2CF9AE}" pid="4" name="ICV">
    <vt:lpwstr>A56A249FD187412B8F6996E007A49650_12</vt:lpwstr>
  </property>
</Properties>
</file>